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DB089">
      <w:pPr>
        <w:pStyle w:val="2"/>
        <w:jc w:val="center"/>
        <w:rPr>
          <w:rFonts w:hint="default" w:ascii="Times New Roman" w:hAnsi="Times New Roman" w:cs="Times New Roman"/>
          <w:color w:val="auto"/>
          <w:sz w:val="24"/>
          <w:szCs w:val="24"/>
          <w:u w:val="single"/>
        </w:rPr>
      </w:pPr>
      <w:r>
        <w:rPr>
          <w:rFonts w:hint="default" w:ascii="Times New Roman" w:hAnsi="Times New Roman" w:cs="Times New Roman"/>
          <w:color w:val="auto"/>
          <w:sz w:val="24"/>
          <w:szCs w:val="24"/>
          <w:u w:val="single"/>
        </w:rPr>
        <w:t>Data Structures and Algorithms Assignment</w:t>
      </w:r>
    </w:p>
    <w:p w14:paraId="243E8BD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1: Write code to represent each data structure classification and types</w:t>
      </w:r>
    </w:p>
    <w:p w14:paraId="01CCBA2C">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w:t>
      </w:r>
      <w:r>
        <w:rPr>
          <w:rFonts w:hint="default" w:ascii="Times New Roman" w:hAnsi="Times New Roman" w:cs="Times New Roman"/>
          <w:sz w:val="24"/>
          <w:szCs w:val="24"/>
        </w:rPr>
        <w:t>ata structures are divided into Linear (Array, Linked List, Stack, Queue) and Non-Linear (Tree, Graph). The following C language examples represent each type.</w:t>
      </w:r>
    </w:p>
    <w:p w14:paraId="2A30235A">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Array Example:</w:t>
      </w:r>
      <w:r>
        <w:rPr>
          <w:rFonts w:hint="default" w:ascii="Times New Roman" w:hAnsi="Times New Roman" w:cs="Times New Roman"/>
          <w:sz w:val="24"/>
          <w:szCs w:val="24"/>
        </w:rPr>
        <w:br w:type="textWrapping"/>
      </w:r>
    </w:p>
    <w:p w14:paraId="7281010D">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int arr[5] = {1,2,3,4,5};</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for(int i=0;i&lt;5;i++) printf("%d ", arr[i]);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0;</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1B2C67A8">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Linked List Example:</w:t>
      </w:r>
      <w:r>
        <w:rPr>
          <w:rFonts w:hint="default" w:ascii="Times New Roman" w:hAnsi="Times New Roman" w:cs="Times New Roman"/>
          <w:sz w:val="24"/>
          <w:szCs w:val="24"/>
        </w:rPr>
        <w:br w:type="textWrapping"/>
      </w:r>
    </w:p>
    <w:p w14:paraId="5DAFA1E7">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#include &lt;stdlib.h&gt;</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 int data; struct Node* next;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struct Node* head = malloc(sizeof(struct Node));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head-&gt;data = 10; head-&gt;next = NULL;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printf("%d", head-&gt;data);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0;</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14DEF8F6">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Stack Example:</w:t>
      </w:r>
      <w:r>
        <w:rPr>
          <w:rFonts w:hint="default" w:ascii="Times New Roman" w:hAnsi="Times New Roman" w:cs="Times New Roman"/>
          <w:sz w:val="24"/>
          <w:szCs w:val="24"/>
        </w:rPr>
        <w:br w:type="textWrapping"/>
      </w:r>
    </w:p>
    <w:p w14:paraId="6D0B0244">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stack[5], top=-1;</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push(int v){ if(top&lt;4) stack[++top]=v; }</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pop(){ if(top&gt;=0) top--;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push(10); push(20); pop(); printf("%d", stack[top]); return 0; }</w:t>
      </w:r>
    </w:p>
    <w:p w14:paraId="3A60AFEE">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Queue Example:</w:t>
      </w:r>
      <w:r>
        <w:rPr>
          <w:rFonts w:hint="default" w:ascii="Times New Roman" w:hAnsi="Times New Roman" w:cs="Times New Roman"/>
          <w:sz w:val="24"/>
          <w:szCs w:val="24"/>
        </w:rPr>
        <w:br w:type="textWrapping"/>
      </w:r>
    </w:p>
    <w:p w14:paraId="11DBFAA2">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queue[5], front=-1, rear=-1;</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enqueue(int v){ if(front==-1) front=0; if(rear&lt;4) queue[++rear]=v; }</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dequeue(){ if(front&lt;=rear) front++;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enqueue(10); enqueue(20); dequeue(); printf("%d", queue[front]); return 0; }</w:t>
      </w:r>
    </w:p>
    <w:p w14:paraId="493162B3">
      <w:pPr>
        <w:rPr>
          <w:rFonts w:hint="default" w:ascii="Times New Roman" w:hAnsi="Times New Roman" w:cs="Times New Roman"/>
          <w:sz w:val="24"/>
          <w:szCs w:val="24"/>
        </w:rPr>
      </w:pPr>
      <w:r>
        <w:rPr>
          <w:rFonts w:hint="default" w:ascii="Times New Roman" w:hAnsi="Times New Roman" w:cs="Times New Roman"/>
          <w:color w:val="0000FF"/>
          <w:sz w:val="24"/>
          <w:szCs w:val="24"/>
        </w:rPr>
        <w:br w:type="textWrapping"/>
      </w:r>
      <w:r>
        <w:rPr>
          <w:rFonts w:hint="default" w:ascii="Times New Roman" w:hAnsi="Times New Roman" w:cs="Times New Roman"/>
          <w:color w:val="0000FF"/>
          <w:sz w:val="24"/>
          <w:szCs w:val="24"/>
        </w:rPr>
        <w:t>Tree Example:</w:t>
      </w:r>
      <w:r>
        <w:rPr>
          <w:rFonts w:hint="default" w:ascii="Times New Roman" w:hAnsi="Times New Roman" w:cs="Times New Roman"/>
          <w:sz w:val="24"/>
          <w:szCs w:val="24"/>
        </w:rPr>
        <w:br w:type="textWrapping"/>
      </w:r>
    </w:p>
    <w:p w14:paraId="6FECDAAE">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#include &lt;stdlib.h&gt;</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 int data; struct Node *left,*right; };</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newNode(int v){ struct Node* n=malloc(sizeof(struct Node)); n-&gt;data=v; n-&gt;left=n-&gt;right=NULL; return n;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struct Node* root=newNode(1); root-&gt;left=newNode(2); root-&gt;right=newNode(3); printf("%d", root-&gt;data); return 0; }</w:t>
      </w:r>
    </w:p>
    <w:p w14:paraId="633C41DC">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Graph Example:</w:t>
      </w:r>
      <w:r>
        <w:rPr>
          <w:rFonts w:hint="default" w:ascii="Times New Roman" w:hAnsi="Times New Roman" w:cs="Times New Roman"/>
          <w:sz w:val="24"/>
          <w:szCs w:val="24"/>
        </w:rPr>
        <w:br w:type="textWrapping"/>
      </w:r>
    </w:p>
    <w:p w14:paraId="01213876">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int main(){ int graph[3][3]={{0,1,1},{1,0,1},{1,1,0}}; </w:t>
      </w:r>
    </w:p>
    <w:p w14:paraId="10E1587A">
      <w:pPr>
        <w:rPr>
          <w:rFonts w:hint="default" w:ascii="Times New Roman" w:hAnsi="Times New Roman" w:cs="Times New Roman"/>
          <w:sz w:val="24"/>
          <w:szCs w:val="24"/>
        </w:rPr>
      </w:pPr>
      <w:r>
        <w:rPr>
          <w:rFonts w:hint="default" w:ascii="Times New Roman" w:hAnsi="Times New Roman" w:cs="Times New Roman"/>
          <w:sz w:val="24"/>
          <w:szCs w:val="24"/>
        </w:rPr>
        <w:t>printf("Graph created"); return 0; }</w:t>
      </w:r>
    </w:p>
    <w:p w14:paraId="716110A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2: Where data structures are applied and reasons</w:t>
      </w:r>
    </w:p>
    <w:p w14:paraId="32E63221">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Arrays are used in storing lists such as student marks because they allow fast access using index positions.</w:t>
      </w:r>
    </w:p>
    <w:p w14:paraId="0A126D67">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Linked lists are used in applications like music playlists because they allow easy insertion and removal of items. </w:t>
      </w:r>
    </w:p>
    <w:p w14:paraId="78597E0C">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Stacks are used in undo and redo operations because they follow Last-In-First-Out order. </w:t>
      </w:r>
    </w:p>
    <w:p w14:paraId="3D519AB5">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Queues are used in printer systems and scheduling because they follow First-In-First-Out order. </w:t>
      </w:r>
    </w:p>
    <w:p w14:paraId="73FFE4CE">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Trees are used in file systems and databases because they organize data hierarchically. </w:t>
      </w:r>
    </w:p>
    <w:p w14:paraId="6C4E8AD9">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Graphs are used in social networks and navigation systems because they show relationships between objects.</w:t>
      </w:r>
    </w:p>
    <w:p w14:paraId="2FE6BB40">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3: Examples of applications using data structures and algorithms</w:t>
      </w:r>
    </w:p>
    <w:p w14:paraId="36434FCC">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Arrays with searching algorithms are used in school systems to find student records quickly. </w:t>
      </w:r>
    </w:p>
    <w:p w14:paraId="6B5DA48D">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Stacks are used in calculators to evaluate expressions. </w:t>
      </w:r>
    </w:p>
    <w:p w14:paraId="6EE000B0">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Queues with scheduling algorithms are used in operating systems to manage tasks. </w:t>
      </w:r>
    </w:p>
    <w:p w14:paraId="0158CF1E">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Trees with binary search algorithms are used in databases to locate data efficiently. </w:t>
      </w:r>
    </w:p>
    <w:p w14:paraId="4B4E078D">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Graphs with shortest path algorithms are used in map applications to determine the best routes.</w:t>
      </w:r>
    </w:p>
    <w:p w14:paraId="51D35E14">
      <w:pPr>
        <w:numPr>
          <w:numId w:val="0"/>
        </w:numPr>
        <w:ind w:leftChars="0"/>
        <w:rPr>
          <w:rFonts w:hint="default" w:ascii="Times New Roman" w:hAnsi="Times New Roman" w:cs="Times New Roman"/>
          <w:sz w:val="24"/>
          <w:szCs w:val="24"/>
        </w:rPr>
      </w:pPr>
    </w:p>
    <w:p w14:paraId="7F71A91D">
      <w:pPr>
        <w:pStyle w:val="3"/>
        <w:rPr>
          <w:rFonts w:hint="default" w:ascii="Times New Roman" w:hAnsi="Times New Roman" w:cs="Times New Roman"/>
          <w:color w:val="auto"/>
          <w:sz w:val="24"/>
          <w:szCs w:val="24"/>
        </w:rPr>
      </w:pPr>
      <w:bookmarkStart w:id="0" w:name="_GoBack"/>
      <w:r>
        <w:rPr>
          <w:rFonts w:hint="default" w:ascii="Times New Roman" w:hAnsi="Times New Roman" w:cs="Times New Roman"/>
          <w:color w:val="auto"/>
          <w:sz w:val="24"/>
          <w:szCs w:val="24"/>
        </w:rPr>
        <w:t>Question 4: How data structures and algorithms work within systems</w:t>
      </w:r>
    </w:p>
    <w:bookmarkEnd w:id="0"/>
    <w:p w14:paraId="04485D60">
      <w:pPr>
        <w:rPr>
          <w:rFonts w:hint="default" w:ascii="Times New Roman" w:hAnsi="Times New Roman" w:cs="Times New Roman"/>
          <w:sz w:val="24"/>
          <w:szCs w:val="24"/>
        </w:rPr>
      </w:pPr>
      <w:r>
        <w:rPr>
          <w:rFonts w:hint="default" w:ascii="Times New Roman" w:hAnsi="Times New Roman" w:cs="Times New Roman"/>
          <w:sz w:val="24"/>
          <w:szCs w:val="24"/>
        </w:rPr>
        <w:t>Data structures organize data in memory while algorithms provide step-by-step procedures to process that data. In computer systems, queues help manage processes, stacks manage function calls, trees help store and search database records, and graphs assist in network routing. These structures improve performance by making operations faster and more efficient.</w:t>
      </w:r>
    </w:p>
    <w:p w14:paraId="1A584681">
      <w:pPr>
        <w:rPr>
          <w:rFonts w:hint="default"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CD4A89"/>
    <w:multiLevelType w:val="singleLevel"/>
    <w:tmpl w:val="FACD4A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97816"/>
    <w:rsid w:val="381B4D55"/>
    <w:rsid w:val="727C6E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Michele Mutheu</cp:lastModifiedBy>
  <dcterms:modified xsi:type="dcterms:W3CDTF">2026-02-16T16:14:26Z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4BCCF8C8B4B0423BAF9153AD735917DD_13</vt:lpwstr>
  </property>
</Properties>
</file>